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5B201">
      <w:pPr>
        <w:pStyle w:val="2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Internship Report</w:t>
      </w:r>
    </w:p>
    <w:p w14:paraId="61FBB40E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Task 2: CSV Data Processing and Analysis using Pandas</w:t>
      </w:r>
    </w:p>
    <w:p w14:paraId="53D78D28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Objective</w:t>
      </w:r>
    </w:p>
    <w:p w14:paraId="5C8A92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 and analyze CSV data efficiently using Pandas.</w:t>
      </w:r>
    </w:p>
    <w:p w14:paraId="3265F3E2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Requirements</w:t>
      </w:r>
    </w:p>
    <w:p w14:paraId="6A4A13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 Implementation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Implemented CSV reading, cleaning, filtering, sorting, and analysis using Pandas.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>overs dataset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, workflow, code, screenshots, and results</w:t>
      </w:r>
      <w:r>
        <w:rPr>
          <w:rFonts w:hint="default" w:ascii="Times New Roman" w:hAnsi="Times New Roman" w:cs="Times New Roman"/>
          <w:lang w:val="en-US"/>
        </w:rPr>
        <w:t xml:space="preserve">.It </w:t>
      </w:r>
      <w:bookmarkStart w:id="0" w:name="_GoBack"/>
      <w:bookmarkEnd w:id="0"/>
      <w:r>
        <w:rPr>
          <w:rFonts w:hint="default" w:ascii="Times New Roman" w:hAnsi="Times New Roman" w:cs="Times New Roman"/>
        </w:rPr>
        <w:t>explains data processing and analysis steps.</w:t>
      </w:r>
    </w:p>
    <w:p w14:paraId="67845C15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Technologies Used</w:t>
      </w:r>
    </w:p>
    <w:p w14:paraId="078C80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Python, Pandas, Visual Studio Code</w:t>
      </w:r>
    </w:p>
    <w:p w14:paraId="209DDF3C">
      <w:pPr>
        <w:pStyle w:val="4"/>
        <w:rPr>
          <w:rFonts w:hint="default" w:ascii="Times New Roman" w:hAnsi="Times New Roman" w:cs="Times New Roma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cs="Times New Roma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Software Requirements</w:t>
      </w:r>
    </w:p>
    <w:p w14:paraId="11B03D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3.x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Visual Studio Code</w:t>
      </w:r>
    </w:p>
    <w:p w14:paraId="11F45A26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Hardware Requirements</w:t>
      </w:r>
    </w:p>
    <w:p w14:paraId="24A559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Computer/Laptop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Minimum 4 GB RAM</w:t>
      </w:r>
    </w:p>
    <w:p w14:paraId="516F906A">
      <w:pPr>
        <w:pStyle w:val="4"/>
        <w:rPr>
          <w:rFonts w:hint="default" w:ascii="Times New Roman" w:hAnsi="Times New Roman" w:cs="Times New Roma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cs="Times New Roma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6. Outcome</w:t>
      </w:r>
    </w:p>
    <w:p w14:paraId="22F52D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Successfully processed and analyzed CSV data, improving practical knowledge of data handling and analysis.</w:t>
      </w:r>
    </w:p>
    <w:p w14:paraId="14F8C6A4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7. Learning Outcome</w:t>
      </w:r>
    </w:p>
    <w:p w14:paraId="1CB592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Learned CSV handling, data cleaning, filtering, sorting, aggregation, and analysis using Pandas.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57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963</Characters>
  <Lines>0</Lines>
  <Paragraphs>0</Paragraphs>
  <TotalTime>3</TotalTime>
  <ScaleCrop>false</ScaleCrop>
  <LinksUpToDate>false</LinksUpToDate>
  <CharactersWithSpaces>1076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Apoorva Reddy</cp:lastModifiedBy>
  <dcterms:modified xsi:type="dcterms:W3CDTF">2026-07-02T14:30:03Z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eyJoZGlkIjoiMWJmYmVhMGQ2YWQwOTc0ZDFkYmVkZTE0NzFkNThlYzIiLCJ1c2VySWQiOiI1NjcyNjE0NTA2NjMifQ==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282A57371B1B477E9DBFC363789BE9E3_13</vt:lpwstr>
  </property>
</Properties>
</file>